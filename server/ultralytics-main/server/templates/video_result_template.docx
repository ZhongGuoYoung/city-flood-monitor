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237F6">
      <w:pPr>
        <w:pStyle w:val="31"/>
        <w:jc w:val="center"/>
      </w:pPr>
      <w:r>
        <w:t>视频内涝识别结果</w:t>
      </w:r>
    </w:p>
    <w:p w14:paraId="28608595">
      <w:r>
        <w:br w:type="textWrapping"/>
      </w:r>
      <w:r>
        <w:br w:type="textWrapping"/>
      </w:r>
      <w:r>
        <w:t>风险等级：level 0（0cm）</w:t>
      </w:r>
      <w:r>
        <w:br w:type="textWrapping"/>
      </w:r>
      <w:r>
        <w:t>风险等级：level 1（0cm ~ 15cm）</w:t>
      </w:r>
      <w:r>
        <w:br w:type="textWrapping"/>
      </w:r>
      <w:r>
        <w:t>风险等级：level 2（15cm ~ 30cm）</w:t>
      </w:r>
      <w:r>
        <w:br w:type="textWrapping"/>
      </w:r>
      <w:r>
        <w:t>风险等级：level 3（30cm ~ 50cm）</w:t>
      </w:r>
      <w:r>
        <w:br w:type="textWrapping"/>
      </w:r>
      <w:r>
        <w:t>风险等级：level 4（&gt;50cm）</w:t>
      </w:r>
      <w:r>
        <w:br w:type="textWrapping"/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E346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AADAE3">
            <w:r>
              <w:t>帧 率</w:t>
            </w:r>
          </w:p>
        </w:tc>
        <w:tc>
          <w:tcPr>
            <w:tcW w:w="2880" w:type="dxa"/>
          </w:tcPr>
          <w:p w14:paraId="1FE36859">
            <w:r>
              <w:t>风险等级</w:t>
            </w:r>
          </w:p>
        </w:tc>
        <w:tc>
          <w:tcPr>
            <w:tcW w:w="2880" w:type="dxa"/>
          </w:tcPr>
          <w:p w14:paraId="5C7DE0FE">
            <w:r>
              <w:t>淹没范围</w:t>
            </w:r>
          </w:p>
        </w:tc>
      </w:tr>
      <w:tr w14:paraId="3BCB9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AF1294">
            <w:r>
              <w:t>0</w:t>
            </w:r>
          </w:p>
        </w:tc>
        <w:tc>
          <w:tcPr>
            <w:tcW w:w="2880" w:type="dxa"/>
          </w:tcPr>
          <w:p w14:paraId="6BAB6BE7">
            <w:r>
              <w:t>Level 2</w:t>
            </w:r>
          </w:p>
        </w:tc>
        <w:tc>
          <w:tcPr>
            <w:tcW w:w="2880" w:type="dxa"/>
          </w:tcPr>
          <w:p w14:paraId="67999437">
            <w:r>
              <w:t>73.15%</w:t>
            </w:r>
          </w:p>
        </w:tc>
      </w:tr>
      <w:tr w14:paraId="533F8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898303">
            <w:r>
              <w:t>6</w:t>
            </w:r>
          </w:p>
        </w:tc>
        <w:tc>
          <w:tcPr>
            <w:tcW w:w="2880" w:type="dxa"/>
          </w:tcPr>
          <w:p w14:paraId="23058C8D">
            <w:r>
              <w:t>Level 2</w:t>
            </w:r>
          </w:p>
        </w:tc>
        <w:tc>
          <w:tcPr>
            <w:tcW w:w="2880" w:type="dxa"/>
          </w:tcPr>
          <w:p w14:paraId="34AC1B44">
            <w:r>
              <w:t>72.52%</w:t>
            </w:r>
          </w:p>
        </w:tc>
      </w:tr>
      <w:tr w14:paraId="1D794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9B3FE6">
            <w:r>
              <w:t>12</w:t>
            </w:r>
          </w:p>
        </w:tc>
        <w:tc>
          <w:tcPr>
            <w:tcW w:w="2880" w:type="dxa"/>
          </w:tcPr>
          <w:p w14:paraId="273F5BF8">
            <w:r>
              <w:t>Level 2</w:t>
            </w:r>
          </w:p>
        </w:tc>
        <w:tc>
          <w:tcPr>
            <w:tcW w:w="2880" w:type="dxa"/>
          </w:tcPr>
          <w:p w14:paraId="1F566822">
            <w:r>
              <w:t>68.69%</w:t>
            </w:r>
          </w:p>
        </w:tc>
      </w:tr>
      <w:tr w14:paraId="01E38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D370DF">
            <w:r>
              <w:t>18</w:t>
            </w:r>
          </w:p>
        </w:tc>
        <w:tc>
          <w:tcPr>
            <w:tcW w:w="2880" w:type="dxa"/>
          </w:tcPr>
          <w:p w14:paraId="1AE74446">
            <w:r>
              <w:t>Level 2</w:t>
            </w:r>
          </w:p>
        </w:tc>
        <w:tc>
          <w:tcPr>
            <w:tcW w:w="2880" w:type="dxa"/>
          </w:tcPr>
          <w:p w14:paraId="6E5DD3B6">
            <w:r>
              <w:t>67.11%</w:t>
            </w:r>
          </w:p>
        </w:tc>
      </w:tr>
      <w:tr w14:paraId="4E3EE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7A824C">
            <w:r>
              <w:t>24</w:t>
            </w:r>
          </w:p>
        </w:tc>
        <w:tc>
          <w:tcPr>
            <w:tcW w:w="2880" w:type="dxa"/>
          </w:tcPr>
          <w:p w14:paraId="378F69A1">
            <w:r>
              <w:t>Level 2</w:t>
            </w:r>
          </w:p>
        </w:tc>
        <w:tc>
          <w:tcPr>
            <w:tcW w:w="2880" w:type="dxa"/>
          </w:tcPr>
          <w:p w14:paraId="499EC23C">
            <w:r>
              <w:t>64.85%</w:t>
            </w:r>
          </w:p>
        </w:tc>
      </w:tr>
      <w:tr w14:paraId="31A4D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C6D985">
            <w:r>
              <w:t>30</w:t>
            </w:r>
          </w:p>
        </w:tc>
        <w:tc>
          <w:tcPr>
            <w:tcW w:w="2880" w:type="dxa"/>
          </w:tcPr>
          <w:p w14:paraId="261A61B3">
            <w:r>
              <w:t>Level 2</w:t>
            </w:r>
          </w:p>
        </w:tc>
        <w:tc>
          <w:tcPr>
            <w:tcW w:w="2880" w:type="dxa"/>
          </w:tcPr>
          <w:p w14:paraId="05B1E408">
            <w:r>
              <w:t>63.15%</w:t>
            </w:r>
          </w:p>
        </w:tc>
      </w:tr>
      <w:tr w14:paraId="15494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2E4574">
            <w:r>
              <w:t>36</w:t>
            </w:r>
          </w:p>
        </w:tc>
        <w:tc>
          <w:tcPr>
            <w:tcW w:w="2880" w:type="dxa"/>
          </w:tcPr>
          <w:p w14:paraId="52BA0562">
            <w:r>
              <w:t>Level 2</w:t>
            </w:r>
          </w:p>
        </w:tc>
        <w:tc>
          <w:tcPr>
            <w:tcW w:w="2880" w:type="dxa"/>
          </w:tcPr>
          <w:p w14:paraId="6A703480">
            <w:r>
              <w:t>55.40%</w:t>
            </w:r>
          </w:p>
        </w:tc>
      </w:tr>
      <w:tr w14:paraId="6F851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0463F8">
            <w:r>
              <w:t>42</w:t>
            </w:r>
          </w:p>
        </w:tc>
        <w:tc>
          <w:tcPr>
            <w:tcW w:w="2880" w:type="dxa"/>
          </w:tcPr>
          <w:p w14:paraId="6FBE433C">
            <w:r>
              <w:t>Level 2</w:t>
            </w:r>
          </w:p>
        </w:tc>
        <w:tc>
          <w:tcPr>
            <w:tcW w:w="2880" w:type="dxa"/>
          </w:tcPr>
          <w:p w14:paraId="3A9CD03A">
            <w:r>
              <w:t>56.26%</w:t>
            </w:r>
          </w:p>
        </w:tc>
      </w:tr>
      <w:tr w14:paraId="28783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09036B">
            <w:r>
              <w:t>48</w:t>
            </w:r>
          </w:p>
        </w:tc>
        <w:tc>
          <w:tcPr>
            <w:tcW w:w="2880" w:type="dxa"/>
          </w:tcPr>
          <w:p w14:paraId="266856AB">
            <w:r>
              <w:t>Level 2</w:t>
            </w:r>
          </w:p>
        </w:tc>
        <w:tc>
          <w:tcPr>
            <w:tcW w:w="2880" w:type="dxa"/>
          </w:tcPr>
          <w:p w14:paraId="04D8DB87">
            <w:r>
              <w:t>52.89%</w:t>
            </w:r>
          </w:p>
        </w:tc>
      </w:tr>
      <w:tr w14:paraId="055D8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1BC691">
            <w:r>
              <w:t>54</w:t>
            </w:r>
          </w:p>
        </w:tc>
        <w:tc>
          <w:tcPr>
            <w:tcW w:w="2880" w:type="dxa"/>
          </w:tcPr>
          <w:p w14:paraId="6A12F31C">
            <w:r>
              <w:t>Level 2</w:t>
            </w:r>
          </w:p>
        </w:tc>
        <w:tc>
          <w:tcPr>
            <w:tcW w:w="2880" w:type="dxa"/>
          </w:tcPr>
          <w:p w14:paraId="5E9E7C69">
            <w:r>
              <w:t>51.73%</w:t>
            </w:r>
          </w:p>
        </w:tc>
      </w:tr>
      <w:tr w14:paraId="7243B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DD84E5">
            <w:r>
              <w:t>60</w:t>
            </w:r>
          </w:p>
        </w:tc>
        <w:tc>
          <w:tcPr>
            <w:tcW w:w="2880" w:type="dxa"/>
          </w:tcPr>
          <w:p w14:paraId="00944C9E">
            <w:r>
              <w:t>Level 2</w:t>
            </w:r>
          </w:p>
        </w:tc>
        <w:tc>
          <w:tcPr>
            <w:tcW w:w="2880" w:type="dxa"/>
          </w:tcPr>
          <w:p w14:paraId="24EBA0D5">
            <w:r>
              <w:t>48.30%</w:t>
            </w:r>
          </w:p>
        </w:tc>
      </w:tr>
      <w:tr w14:paraId="5F957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457260">
            <w:r>
              <w:t>66</w:t>
            </w:r>
          </w:p>
        </w:tc>
        <w:tc>
          <w:tcPr>
            <w:tcW w:w="2880" w:type="dxa"/>
          </w:tcPr>
          <w:p w14:paraId="383DBE95">
            <w:r>
              <w:t>Level 2</w:t>
            </w:r>
          </w:p>
        </w:tc>
        <w:tc>
          <w:tcPr>
            <w:tcW w:w="2880" w:type="dxa"/>
          </w:tcPr>
          <w:p w14:paraId="1B1D7E37">
            <w:r>
              <w:t>50.05%</w:t>
            </w:r>
          </w:p>
        </w:tc>
      </w:tr>
      <w:tr w14:paraId="30A1D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E9E779">
            <w:r>
              <w:t>72</w:t>
            </w:r>
          </w:p>
        </w:tc>
        <w:tc>
          <w:tcPr>
            <w:tcW w:w="2880" w:type="dxa"/>
          </w:tcPr>
          <w:p w14:paraId="42F603A0">
            <w:r>
              <w:t>Level 2</w:t>
            </w:r>
          </w:p>
        </w:tc>
        <w:tc>
          <w:tcPr>
            <w:tcW w:w="2880" w:type="dxa"/>
          </w:tcPr>
          <w:p w14:paraId="603FC186">
            <w:r>
              <w:t>50.28%</w:t>
            </w:r>
          </w:p>
        </w:tc>
      </w:tr>
      <w:tr w14:paraId="24F77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BD82E1">
            <w:r>
              <w:t>78</w:t>
            </w:r>
          </w:p>
        </w:tc>
        <w:tc>
          <w:tcPr>
            <w:tcW w:w="2880" w:type="dxa"/>
          </w:tcPr>
          <w:p w14:paraId="2F2D6256">
            <w:r>
              <w:t>Level 2</w:t>
            </w:r>
          </w:p>
        </w:tc>
        <w:tc>
          <w:tcPr>
            <w:tcW w:w="2880" w:type="dxa"/>
          </w:tcPr>
          <w:p w14:paraId="49243C8F">
            <w:r>
              <w:t>52.57%</w:t>
            </w:r>
          </w:p>
        </w:tc>
      </w:tr>
      <w:tr w14:paraId="3B9C7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DBC69A">
            <w:r>
              <w:t>84</w:t>
            </w:r>
          </w:p>
        </w:tc>
        <w:tc>
          <w:tcPr>
            <w:tcW w:w="2880" w:type="dxa"/>
          </w:tcPr>
          <w:p w14:paraId="05D674A2">
            <w:r>
              <w:t>Level 2</w:t>
            </w:r>
          </w:p>
        </w:tc>
        <w:tc>
          <w:tcPr>
            <w:tcW w:w="2880" w:type="dxa"/>
          </w:tcPr>
          <w:p w14:paraId="06987F65">
            <w:r>
              <w:t>53.25%</w:t>
            </w:r>
          </w:p>
        </w:tc>
      </w:tr>
      <w:tr w14:paraId="5FC4D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24C51A">
            <w:r>
              <w:t>90</w:t>
            </w:r>
          </w:p>
        </w:tc>
        <w:tc>
          <w:tcPr>
            <w:tcW w:w="2880" w:type="dxa"/>
          </w:tcPr>
          <w:p w14:paraId="5E0DF935">
            <w:r>
              <w:t>Level 2</w:t>
            </w:r>
          </w:p>
        </w:tc>
        <w:tc>
          <w:tcPr>
            <w:tcW w:w="2880" w:type="dxa"/>
          </w:tcPr>
          <w:p w14:paraId="367DD74C">
            <w:r>
              <w:t>51.05%</w:t>
            </w:r>
          </w:p>
        </w:tc>
      </w:tr>
      <w:tr w14:paraId="54BA6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D697AE">
            <w:r>
              <w:t>96</w:t>
            </w:r>
          </w:p>
        </w:tc>
        <w:tc>
          <w:tcPr>
            <w:tcW w:w="2880" w:type="dxa"/>
          </w:tcPr>
          <w:p w14:paraId="44EAEF1D">
            <w:r>
              <w:t>Level 2</w:t>
            </w:r>
          </w:p>
        </w:tc>
        <w:tc>
          <w:tcPr>
            <w:tcW w:w="2880" w:type="dxa"/>
          </w:tcPr>
          <w:p w14:paraId="3C1A620F">
            <w:r>
              <w:t>55.33%</w:t>
            </w:r>
          </w:p>
        </w:tc>
      </w:tr>
      <w:tr w14:paraId="30513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66E4F9">
            <w:r>
              <w:t>102</w:t>
            </w:r>
          </w:p>
        </w:tc>
        <w:tc>
          <w:tcPr>
            <w:tcW w:w="2880" w:type="dxa"/>
          </w:tcPr>
          <w:p w14:paraId="7EB722BB">
            <w:r>
              <w:t>Level 2</w:t>
            </w:r>
          </w:p>
        </w:tc>
        <w:tc>
          <w:tcPr>
            <w:tcW w:w="2880" w:type="dxa"/>
          </w:tcPr>
          <w:p w14:paraId="794BB22D">
            <w:r>
              <w:t>51.60%</w:t>
            </w:r>
          </w:p>
        </w:tc>
      </w:tr>
      <w:tr w14:paraId="7D6F1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03CB6B">
            <w:r>
              <w:t>108</w:t>
            </w:r>
          </w:p>
        </w:tc>
        <w:tc>
          <w:tcPr>
            <w:tcW w:w="2880" w:type="dxa"/>
          </w:tcPr>
          <w:p w14:paraId="0EF3E9B5">
            <w:r>
              <w:t>Level 2</w:t>
            </w:r>
          </w:p>
        </w:tc>
        <w:tc>
          <w:tcPr>
            <w:tcW w:w="2880" w:type="dxa"/>
          </w:tcPr>
          <w:p w14:paraId="421F9222">
            <w:r>
              <w:t>54.41%</w:t>
            </w:r>
          </w:p>
        </w:tc>
      </w:tr>
      <w:tr w14:paraId="68BFB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46294D">
            <w:r>
              <w:t>114</w:t>
            </w:r>
          </w:p>
        </w:tc>
        <w:tc>
          <w:tcPr>
            <w:tcW w:w="2880" w:type="dxa"/>
          </w:tcPr>
          <w:p w14:paraId="2AFB6A3C">
            <w:r>
              <w:t>Level 2</w:t>
            </w:r>
          </w:p>
        </w:tc>
        <w:tc>
          <w:tcPr>
            <w:tcW w:w="2880" w:type="dxa"/>
          </w:tcPr>
          <w:p w14:paraId="0ADFF3F6">
            <w:r>
              <w:t>50.18%</w:t>
            </w:r>
          </w:p>
        </w:tc>
      </w:tr>
      <w:tr w14:paraId="19919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ABDBBE">
            <w:r>
              <w:t>120</w:t>
            </w:r>
          </w:p>
        </w:tc>
        <w:tc>
          <w:tcPr>
            <w:tcW w:w="2880" w:type="dxa"/>
          </w:tcPr>
          <w:p w14:paraId="1D0DF187">
            <w:r>
              <w:t>Level 2</w:t>
            </w:r>
          </w:p>
        </w:tc>
        <w:tc>
          <w:tcPr>
            <w:tcW w:w="2880" w:type="dxa"/>
          </w:tcPr>
          <w:p w14:paraId="04085C94">
            <w:r>
              <w:t>52.24%</w:t>
            </w:r>
          </w:p>
        </w:tc>
      </w:tr>
      <w:tr w14:paraId="5B521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5B4B79">
            <w:r>
              <w:t>126</w:t>
            </w:r>
          </w:p>
        </w:tc>
        <w:tc>
          <w:tcPr>
            <w:tcW w:w="2880" w:type="dxa"/>
          </w:tcPr>
          <w:p w14:paraId="615756EF">
            <w:r>
              <w:t>Level 2</w:t>
            </w:r>
          </w:p>
        </w:tc>
        <w:tc>
          <w:tcPr>
            <w:tcW w:w="2880" w:type="dxa"/>
          </w:tcPr>
          <w:p w14:paraId="0B216C1A">
            <w:r>
              <w:t>50.50%</w:t>
            </w:r>
          </w:p>
        </w:tc>
      </w:tr>
      <w:tr w14:paraId="7A996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8EB072">
            <w:r>
              <w:t>132</w:t>
            </w:r>
          </w:p>
        </w:tc>
        <w:tc>
          <w:tcPr>
            <w:tcW w:w="2880" w:type="dxa"/>
          </w:tcPr>
          <w:p w14:paraId="7D00EDC9">
            <w:r>
              <w:t>Level 2</w:t>
            </w:r>
          </w:p>
        </w:tc>
        <w:tc>
          <w:tcPr>
            <w:tcW w:w="2880" w:type="dxa"/>
          </w:tcPr>
          <w:p w14:paraId="4AC17965">
            <w:r>
              <w:t>48.51%</w:t>
            </w:r>
          </w:p>
        </w:tc>
      </w:tr>
      <w:tr w14:paraId="28F55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5DCDCE">
            <w:r>
              <w:t>138</w:t>
            </w:r>
          </w:p>
        </w:tc>
        <w:tc>
          <w:tcPr>
            <w:tcW w:w="2880" w:type="dxa"/>
          </w:tcPr>
          <w:p w14:paraId="50BE490F">
            <w:r>
              <w:t>Level 2</w:t>
            </w:r>
          </w:p>
        </w:tc>
        <w:tc>
          <w:tcPr>
            <w:tcW w:w="2880" w:type="dxa"/>
          </w:tcPr>
          <w:p w14:paraId="1C72F205">
            <w:r>
              <w:t>50.31%</w:t>
            </w:r>
          </w:p>
        </w:tc>
      </w:tr>
      <w:tr w14:paraId="6B619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F88231">
            <w:r>
              <w:t>144</w:t>
            </w:r>
          </w:p>
        </w:tc>
        <w:tc>
          <w:tcPr>
            <w:tcW w:w="2880" w:type="dxa"/>
          </w:tcPr>
          <w:p w14:paraId="053379AC">
            <w:r>
              <w:t>Level 2</w:t>
            </w:r>
            <w:bookmarkStart w:id="0" w:name="_GoBack"/>
            <w:bookmarkEnd w:id="0"/>
          </w:p>
        </w:tc>
        <w:tc>
          <w:tcPr>
            <w:tcW w:w="2880" w:type="dxa"/>
          </w:tcPr>
          <w:p w14:paraId="65C4FD87">
            <w:r>
              <w:t>50.63%</w:t>
            </w:r>
          </w:p>
        </w:tc>
      </w:tr>
    </w:tbl>
    <w:p w14:paraId="1F8CD22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79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236</Words>
  <Characters>550</Characters>
  <Lines>0</Lines>
  <Paragraphs>0</Paragraphs>
  <TotalTime>0</TotalTime>
  <ScaleCrop>false</ScaleCrop>
  <LinksUpToDate>false</LinksUpToDate>
  <CharactersWithSpaces>592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.</cp:lastModifiedBy>
  <dcterms:modified xsi:type="dcterms:W3CDTF">2025-11-11T11:04:53Z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eyJoZGlkIjoiMTU2YjZhOThiYWJkN2YzMGEzZmEwN2VlNDEzNGNiNzQiLCJ1c2VySWQiOiI3NDI3ODAxOTQifQ==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2D526331AEF344ACA962687A6DB97879_12</vt:lpwstr>
  </property>
</Properties>
</file>